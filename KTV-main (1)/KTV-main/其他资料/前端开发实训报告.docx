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44656"/>
    <w:p w14:paraId="7836B97E"/>
    <w:p w14:paraId="74351CEE"/>
    <w:p w14:paraId="4775A26A"/>
    <w:p w14:paraId="391F06D3">
      <w:pPr>
        <w:jc w:val="center"/>
      </w:pPr>
      <w:r>
        <w:rPr>
          <w:rFonts w:ascii="黑体" w:hAnsi="黑体" w:eastAsia="黑体"/>
          <w:b/>
          <w:sz w:val="52"/>
        </w:rPr>
        <w:t>声域友线上社交KTV平台</w:t>
      </w:r>
    </w:p>
    <w:p w14:paraId="6E00FDD4">
      <w:pPr>
        <w:jc w:val="center"/>
      </w:pPr>
      <w:r>
        <w:rPr>
          <w:rFonts w:ascii="黑体" w:hAnsi="黑体" w:eastAsia="黑体"/>
          <w:sz w:val="44"/>
        </w:rPr>
        <w:t>前端开发实训报告</w:t>
      </w:r>
    </w:p>
    <w:p w14:paraId="6C680B2C"/>
    <w:p w14:paraId="527AA086"/>
    <w:p w14:paraId="5F019129">
      <w:pPr>
        <w:jc w:val="center"/>
      </w:pPr>
      <w:r>
        <w:rPr>
          <w:sz w:val="28"/>
        </w:rPr>
        <w:t>实训目的：掌握前端开发的核心技术和方法</w:t>
      </w:r>
    </w:p>
    <w:p w14:paraId="0BE76E7B">
      <w:pPr>
        <w:jc w:val="center"/>
      </w:pPr>
      <w:r>
        <w:rPr>
          <w:sz w:val="28"/>
        </w:rPr>
        <w:t>实训内容：PC端管理后台 + 微信小程序用户移动端</w:t>
      </w:r>
    </w:p>
    <w:p w14:paraId="6DA4E732">
      <w:pPr>
        <w:jc w:val="center"/>
      </w:pPr>
      <w:r>
        <w:rPr>
          <w:sz w:val="28"/>
        </w:rPr>
        <w:t>技术栈：Vue 3 + TypeScript + 微信原生开发</w:t>
      </w:r>
    </w:p>
    <w:p w14:paraId="1238013B">
      <w:pPr>
        <w:jc w:val="center"/>
      </w:pPr>
      <w:r>
        <w:rPr>
          <w:sz w:val="28"/>
        </w:rPr>
        <w:t>报告日期：2026年6月15日</w:t>
      </w:r>
    </w:p>
    <w:p w14:paraId="19675CDA">
      <w:r>
        <w:br w:type="page"/>
      </w:r>
    </w:p>
    <w:p w14:paraId="1B69AAE1">
      <w:pPr>
        <w:pStyle w:val="3"/>
      </w:pPr>
      <w:r>
        <w:t>目录</w:t>
      </w:r>
    </w:p>
    <w:p w14:paraId="54E9F02D">
      <w:pPr>
        <w:spacing w:after="120"/>
      </w:pPr>
      <w:r>
        <w:t>一、实训目的</w:t>
      </w:r>
    </w:p>
    <w:p w14:paraId="432E9933">
      <w:pPr>
        <w:spacing w:after="120"/>
      </w:pPr>
      <w:r>
        <w:t>二、实训环境</w:t>
      </w:r>
    </w:p>
    <w:p w14:paraId="18644C6F">
      <w:pPr>
        <w:spacing w:after="120"/>
      </w:pPr>
      <w:r>
        <w:t>三、实训步骤</w:t>
      </w:r>
    </w:p>
    <w:p w14:paraId="704A7ECC">
      <w:pPr>
        <w:spacing w:after="120"/>
      </w:pPr>
      <w:r>
        <w:t>四、实训结果</w:t>
      </w:r>
    </w:p>
    <w:p w14:paraId="57842BDB">
      <w:pPr>
        <w:spacing w:after="120"/>
      </w:pPr>
      <w:r>
        <w:t>五、遇到的问题及解决方案</w:t>
      </w:r>
    </w:p>
    <w:p w14:paraId="0ED9A897">
      <w:pPr>
        <w:spacing w:after="120"/>
      </w:pPr>
      <w:r>
        <w:t>六、实训心得</w:t>
      </w:r>
    </w:p>
    <w:p w14:paraId="4AA1AFBC">
      <w:pPr>
        <w:spacing w:after="120"/>
      </w:pPr>
      <w:r>
        <w:t>七、总结</w:t>
      </w:r>
    </w:p>
    <w:p w14:paraId="6078483E">
      <w:r>
        <w:br w:type="page"/>
      </w:r>
    </w:p>
    <w:p w14:paraId="01F08775">
      <w:pPr>
        <w:pStyle w:val="3"/>
      </w:pPr>
      <w:r>
        <w:t>一、实训目的</w:t>
      </w:r>
    </w:p>
    <w:p w14:paraId="57A8DF24">
      <w:r>
        <w:t>1. 掌握前端开发的核心技术和方法，熟悉 Vue 3 + TypeScript + Tailwind CSS 技术栈；</w:t>
      </w:r>
    </w:p>
    <w:p w14:paraId="7B81D1FE">
      <w:r>
        <w:t>2. 完成项目的前端功能开发，包括 PC 端管理后台和用户移动端（微信小程序）；</w:t>
      </w:r>
    </w:p>
    <w:p w14:paraId="757709F3">
      <w:r>
        <w:t>3. 实现前后端结合，确保项目功能的完整性和交互性；</w:t>
      </w:r>
    </w:p>
    <w:p w14:paraId="2910180A">
      <w:r>
        <w:t>4. 理解事件触发、传递和处理的机制，掌握响应式开发和状态管理的方法；</w:t>
      </w:r>
    </w:p>
    <w:p w14:paraId="47FA85E1">
      <w:r>
        <w:t>5. 培养团队协作能力和问题解决能力。</w:t>
      </w:r>
    </w:p>
    <w:p w14:paraId="18D19FBA"/>
    <w:p w14:paraId="563BD21C">
      <w:pPr>
        <w:pStyle w:val="3"/>
      </w:pPr>
      <w:r>
        <w:t>二、实训环境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62B6F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BCF894B">
            <w:pPr>
              <w:spacing w:after="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4320" w:type="dxa"/>
          </w:tcPr>
          <w:p w14:paraId="48AE964D">
            <w:pPr>
              <w:spacing w:after="0" w:line="240" w:lineRule="auto"/>
            </w:pPr>
            <w:r>
              <w:rPr>
                <w:b/>
              </w:rPr>
              <w:t>配置</w:t>
            </w:r>
          </w:p>
        </w:tc>
      </w:tr>
      <w:tr w14:paraId="6D4534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A68999C">
            <w:pPr>
              <w:spacing w:after="0" w:line="240" w:lineRule="auto"/>
            </w:pPr>
            <w:r>
              <w:t>操作系统</w:t>
            </w:r>
          </w:p>
        </w:tc>
        <w:tc>
          <w:tcPr>
            <w:tcW w:w="4320" w:type="dxa"/>
          </w:tcPr>
          <w:p w14:paraId="071B7C8A">
            <w:pPr>
              <w:spacing w:after="0" w:line="240" w:lineRule="auto"/>
            </w:pPr>
            <w:r>
              <w:t>Windows 11</w:t>
            </w:r>
          </w:p>
        </w:tc>
      </w:tr>
      <w:tr w14:paraId="286E4D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6008C19">
            <w:pPr>
              <w:spacing w:after="0" w:line="240" w:lineRule="auto"/>
            </w:pPr>
            <w:r>
              <w:t>开发工具</w:t>
            </w:r>
          </w:p>
        </w:tc>
        <w:tc>
          <w:tcPr>
            <w:tcW w:w="4320" w:type="dxa"/>
          </w:tcPr>
          <w:p w14:paraId="62CD7030">
            <w:pPr>
              <w:spacing w:after="0" w:line="240" w:lineRule="auto"/>
            </w:pPr>
            <w:r>
              <w:t>VS Code、微信开发者工具</w:t>
            </w:r>
          </w:p>
        </w:tc>
      </w:tr>
      <w:tr w14:paraId="707C55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161B72A">
            <w:pPr>
              <w:spacing w:after="0" w:line="240" w:lineRule="auto"/>
            </w:pPr>
            <w:r>
              <w:t>PC端框架</w:t>
            </w:r>
          </w:p>
        </w:tc>
        <w:tc>
          <w:tcPr>
            <w:tcW w:w="4320" w:type="dxa"/>
          </w:tcPr>
          <w:p w14:paraId="76944E87">
            <w:pPr>
              <w:spacing w:after="0" w:line="240" w:lineRule="auto"/>
            </w:pPr>
            <w:r>
              <w:t>Vue 3.5 + TypeScript 6.0</w:t>
            </w:r>
          </w:p>
        </w:tc>
      </w:tr>
      <w:tr w14:paraId="710A0B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BF541A9">
            <w:pPr>
              <w:spacing w:after="0" w:line="240" w:lineRule="auto"/>
            </w:pPr>
            <w:r>
              <w:t>小程序</w:t>
            </w:r>
          </w:p>
        </w:tc>
        <w:tc>
          <w:tcPr>
            <w:tcW w:w="4320" w:type="dxa"/>
          </w:tcPr>
          <w:p w14:paraId="3CB8BECF">
            <w:pPr>
              <w:spacing w:after="0" w:line="240" w:lineRule="auto"/>
            </w:pPr>
            <w:r>
              <w:t>微信原生开发</w:t>
            </w:r>
          </w:p>
        </w:tc>
      </w:tr>
      <w:tr w14:paraId="450B64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652A7FD">
            <w:pPr>
              <w:spacing w:after="0" w:line="240" w:lineRule="auto"/>
            </w:pPr>
            <w:r>
              <w:t>UI 框架</w:t>
            </w:r>
          </w:p>
        </w:tc>
        <w:tc>
          <w:tcPr>
            <w:tcW w:w="4320" w:type="dxa"/>
          </w:tcPr>
          <w:p w14:paraId="64108C12">
            <w:pPr>
              <w:spacing w:after="0" w:line="240" w:lineRule="auto"/>
            </w:pPr>
            <w:r>
              <w:t>Element Plus 2.13</w:t>
            </w:r>
          </w:p>
        </w:tc>
      </w:tr>
      <w:tr w14:paraId="6B7047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2379738">
            <w:pPr>
              <w:spacing w:after="0" w:line="240" w:lineRule="auto"/>
            </w:pPr>
            <w:r>
              <w:t>状态管理</w:t>
            </w:r>
          </w:p>
        </w:tc>
        <w:tc>
          <w:tcPr>
            <w:tcW w:w="4320" w:type="dxa"/>
          </w:tcPr>
          <w:p w14:paraId="7FDAC426">
            <w:pPr>
              <w:spacing w:after="0" w:line="240" w:lineRule="auto"/>
            </w:pPr>
            <w:r>
              <w:t>Pinia 3.0</w:t>
            </w:r>
          </w:p>
        </w:tc>
      </w:tr>
    </w:tbl>
    <w:p w14:paraId="070C1EA4"/>
    <w:p w14:paraId="33227509">
      <w:pPr>
        <w:pStyle w:val="3"/>
      </w:pPr>
      <w:r>
        <w:t>三、实训步骤</w:t>
      </w:r>
    </w:p>
    <w:p w14:paraId="547ED6B5">
      <w:pPr>
        <w:pStyle w:val="4"/>
      </w:pPr>
      <w:r>
        <w:t>步骤一：项目环境搭建</w:t>
      </w:r>
    </w:p>
    <w:p w14:paraId="014C183A">
      <w:pPr>
        <w:pStyle w:val="5"/>
      </w:pPr>
      <w:r>
        <w:t>1.1 PC端管理后台初始化</w:t>
      </w:r>
    </w:p>
    <w:p w14:paraId="340008A4">
      <w:r>
        <w:t>使用 Vite 创建 Vue 3 + TypeScript 项目：</w:t>
      </w:r>
    </w:p>
    <w:p w14:paraId="398A7EF1">
      <w:r>
        <w:rPr>
          <w:rFonts w:ascii="Consolas" w:hAnsi="Consolas"/>
          <w:sz w:val="20"/>
        </w:rPr>
        <w:t>npm create vite@latest admin -- --template vue-ts</w:t>
      </w:r>
    </w:p>
    <w:p w14:paraId="01EFEE2E"/>
    <w:p w14:paraId="7B8FD78D">
      <w:pPr>
        <w:pStyle w:val="5"/>
      </w:pPr>
      <w:r>
        <w:t>1.2 微信小程序项目初始化</w:t>
      </w:r>
    </w:p>
    <w:p w14:paraId="791CC71B">
      <w:r>
        <w:t>使用微信开发者工具创建小程序项目，配置 app.json：</w:t>
      </w:r>
    </w:p>
    <w:p w14:paraId="22D0B996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"pages": [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"pages/index/index",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"pages/home/home",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"pages/music/music",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"pages/list/list",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"pages/profile/profile"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],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"tabBar": 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"custom": true,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"list": [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{ "pagePath": "pages/home/home", "text": "探索" },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{ "pagePath": "pages/music/music", "text": "榜单" },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{ "pagePath": "pages/list/list", "text": "房间" },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{ "pagePath": "pages/profile/profile", "text": "我的" }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}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122FE670">
      <w:r>
        <w:drawing>
          <wp:inline distT="0" distB="0" distL="114300" distR="114300">
            <wp:extent cx="2600325" cy="6848475"/>
            <wp:effectExtent l="0" t="0" r="571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684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A1E88">
      <w:pPr>
        <w:pStyle w:val="4"/>
      </w:pPr>
      <w:r>
        <w:t>步骤二：PC 端管理后台开发</w:t>
      </w:r>
    </w:p>
    <w:p w14:paraId="6D8369D0">
      <w:pPr>
        <w:pStyle w:val="5"/>
      </w:pPr>
      <w:r>
        <w:t>2.1 路由配置与守卫</w:t>
      </w:r>
    </w:p>
    <w:p w14:paraId="3BD553E8">
      <w:r>
        <w:t>实现路由配置和登录验证：</w:t>
      </w:r>
    </w:p>
    <w:p w14:paraId="131DEB11">
      <w:r>
        <w:rPr>
          <w:rFonts w:ascii="Consolas" w:hAnsi="Consolas"/>
          <w:sz w:val="20"/>
        </w:rPr>
        <w:t>// router/index.ts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const router = createRouter({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history: createWebHistory(),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routes: [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{ path: '/login', name: 'Login', component: () =&gt; import('@/views/LoginView.vue') },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{ path: '/dashboard', name: 'Dashboard', component: () =&gt; import('@/views/DashboardView.vue'), meta: { requiresAuth: true } },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],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// 路由守卫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router.beforeEach((to) =&gt; 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const token = localStorage.getItem('token')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if (to.meta.requiresAuth &amp;&amp; !token) 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return { name: 'Login' }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}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})</w:t>
      </w:r>
    </w:p>
    <w:p w14:paraId="7FB93FF3"/>
    <w:p w14:paraId="26661C92">
      <w:pPr>
        <w:pStyle w:val="5"/>
      </w:pPr>
      <w:r>
        <w:t>2.2 状态管理（Pinia）</w:t>
      </w:r>
    </w:p>
    <w:p w14:paraId="0D034647">
      <w:r>
        <w:t>实现认证状态管理：</w:t>
      </w:r>
    </w:p>
    <w:p w14:paraId="40531B50">
      <w:r>
        <w:rPr>
          <w:rFonts w:ascii="Consolas" w:hAnsi="Consolas"/>
          <w:sz w:val="20"/>
        </w:rPr>
        <w:t>// stores/auth.ts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export const useAuthStore = defineStore('auth', () =&gt; 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const token = ref&lt;string | null&gt;(localStorage.getItem('token'))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const user = ref&lt;User | null&gt;(null)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const isLoggedIn = ref(!!token.value)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function setAuth(newToken: string, newUser: User) 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token.value = newToken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user.value = newUser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isLoggedIn.value = true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localStorage.setItem('token', newToken)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}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function logout() 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token.value = null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user.value = null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isLoggedIn.value = false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localStorage.removeItem('token')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}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return { token, user, isLoggedIn, setAuth, logout }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})</w:t>
      </w:r>
    </w:p>
    <w:p w14:paraId="0BF37A2A">
      <w:r>
        <w:drawing>
          <wp:inline distT="0" distB="0" distL="114300" distR="114300">
            <wp:extent cx="5475605" cy="3497580"/>
            <wp:effectExtent l="0" t="0" r="1079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F8AD4">
      <w:pPr>
        <w:pStyle w:val="4"/>
      </w:pPr>
      <w:r>
        <w:t>步骤三：用户移动端（微信小程序）开发</w:t>
      </w:r>
    </w:p>
    <w:p w14:paraId="1151B9EF">
      <w:pPr>
        <w:pStyle w:val="5"/>
      </w:pPr>
      <w:r>
        <w:t>3.1 API 接口封装</w:t>
      </w:r>
    </w:p>
    <w:p w14:paraId="59ED4044">
      <w:r>
        <w:t>封装小程序的网络请求：</w:t>
      </w:r>
    </w:p>
    <w:p w14:paraId="41C5D457">
      <w:r>
        <w:rPr>
          <w:rFonts w:ascii="Consolas" w:hAnsi="Consolas"/>
          <w:sz w:val="20"/>
        </w:rPr>
        <w:t>// utils/api.js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const API_BASE = 'http://localhost:5276/api'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function request(url, method = 'GET', data = {}) 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return new Promise((resolve, reject) =&gt; 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const token = wx.getStorageSync('token')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wx.request({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url: API_BASE + url,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method: method,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data: data,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header: 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'Content-Type': 'application/json',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'Authorization': token ? `Bearer ${token}` : ''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},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success: (res) =&gt; 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if (res.statusCode === 200) 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resolve(res.data)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} else if (res.statusCode === 401) 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wx.removeStorageSync('token')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wx.redirectTo({ url: '/pages/index/index' })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}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},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fail: reject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})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})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module.exports = 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get: (url) =&gt; request(url),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post: (url, data) =&gt; request(url, 'POST', data),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7FFECAB1">
      <w:pPr>
        <w:pStyle w:val="5"/>
      </w:pPr>
      <w:r>
        <w:t>3.2 首页（歌曲探索）开发</w:t>
      </w:r>
    </w:p>
    <w:p w14:paraId="663FB66E">
      <w:r>
        <w:t>实现歌曲列表展示、搜索和分类筛选：</w:t>
      </w:r>
    </w:p>
    <w:p w14:paraId="78B5DA81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// pages/home/home.js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Page({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data: 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searchText: '',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activeTagIndex: 0,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tags: ['全部', '流行', '摇滚', '民谣', '电子'],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songList: [],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loading: false,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},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onLoad() 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this.fetchSongs()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},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async fetchSongs() 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this.setData({ loading: true })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try 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const res = await api.get('/songs')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this.setData({ songList: res.data, loading: false })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} catch (err) 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this.setData({ loading: false })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}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},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onSearchInput(e) 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this.setData({ searchText: e.detail.value })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},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onTagTap(e) 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const index = e.currentTarget.dataset.index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this.setData({ activeTagIndex: index })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},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})</w:t>
      </w:r>
    </w:p>
    <w:p w14:paraId="4DCEC82C">
      <w:pPr>
        <w:rPr>
          <w:rFonts w:ascii="Consolas" w:hAnsi="Consolas"/>
          <w:sz w:val="20"/>
        </w:rPr>
      </w:pPr>
      <w:r>
        <w:drawing>
          <wp:inline distT="0" distB="0" distL="114300" distR="114300">
            <wp:extent cx="3705225" cy="7962900"/>
            <wp:effectExtent l="0" t="0" r="1333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796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A43561C"/>
    <w:p w14:paraId="16C48747">
      <w:pPr>
        <w:pStyle w:val="5"/>
      </w:pPr>
      <w:r>
        <w:t>3.3 页面模板开发</w:t>
      </w:r>
    </w:p>
    <w:p w14:paraId="079CE3B8">
      <w:r>
        <w:t>使用 WXML 实现页面结构：</w:t>
      </w:r>
    </w:p>
    <w:p w14:paraId="4EFAC495">
      <w:r>
        <w:rPr>
          <w:rFonts w:ascii="Consolas" w:hAnsi="Consolas"/>
          <w:sz w:val="20"/>
        </w:rPr>
        <w:t>&lt;!-- pages/home/home.wxml --&gt;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&lt;view class="container"&gt;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&lt;view class="search-bar"&gt;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&lt;input placeholder="搜索歌曲..." bindinput="onSearchInput" /&gt;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&lt;/view&gt;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&lt;scroll-view class="tags-scroll" scroll-x&gt;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&lt;view class="tag {{activeTagIndex === index ? 'tag-active' : ''}}"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wx:for="{{tags}}" wx:key="index"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data-index="{{index}}" bindtap="onTagTap"&gt;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{{item}}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&lt;/view&gt;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&lt;/scroll-view&gt;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&lt;view class="song-list"&gt;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&lt;view class="song-item" wx:for="{{songList}}" wx:key="id"&gt;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&lt;image class="song-cover" src="{{item.coverUrl}}" /&gt;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&lt;view class="song-info"&gt;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&lt;text class="song-title"&gt;{{item.title}}&lt;/text&gt;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&lt;text class="song-artist"&gt;{{item.artist}}&lt;/text&gt;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&lt;/view&gt;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&lt;/view&gt;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&lt;/view&gt;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&lt;/view&gt;</w:t>
      </w:r>
    </w:p>
    <w:p w14:paraId="4B665200">
      <w:pPr>
        <w:pStyle w:val="5"/>
      </w:pPr>
      <w:r>
        <w:t>3.4 房间内页面开发</w:t>
      </w:r>
    </w:p>
    <w:p w14:paraId="7FCC0006">
      <w:r>
        <w:t>实现房间内播放队列和聊天功能：</w:t>
      </w:r>
    </w:p>
    <w:p w14:paraId="53E6F3B6">
      <w:r>
        <w:rPr>
          <w:rFonts w:ascii="Consolas" w:hAnsi="Consolas"/>
          <w:sz w:val="20"/>
        </w:rPr>
        <w:t>// pages/rooms/rooms.js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Page({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data: 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roomCode: '',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queue: [],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currentTrack: null,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chatMessages: [],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},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onLoad(options) 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this.setData({ roomCode: options.code })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this.joinRoom()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},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async joinRoom() 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const res = await api.post('/rooms/join', { roomCode: this.data.roomCode })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this.setData({ roomInfo: res.data })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this.startPolling()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},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startPolling() 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this.pollTimer = setInterval(async () =&gt; 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const res = await api.get(`/rooms/${this.data.roomInfo.id}/state`)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this.setData({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queue: res.data.queue,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currentTrack: res.data.currentTrack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})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}, 2000)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},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async sendChat() 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await api.post('/chat/send', 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roomId: this.data.roomInfo.id,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message: this.data.chatInput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})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},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})</w:t>
      </w:r>
    </w:p>
    <w:p w14:paraId="3916C6C4">
      <w:r>
        <w:drawing>
          <wp:inline distT="0" distB="0" distL="114300" distR="114300">
            <wp:extent cx="3743325" cy="7953375"/>
            <wp:effectExtent l="0" t="0" r="571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795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D8DB1">
      <w:pPr>
        <w:pStyle w:val="4"/>
      </w:pPr>
      <w:r>
        <w:t>步骤四：前后端联调</w:t>
      </w:r>
    </w:p>
    <w:p w14:paraId="234FD435">
      <w:r>
        <w:t>测试各模块的前后端交互：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BDCDC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B37394">
            <w:pPr>
              <w:spacing w:after="0" w:line="240" w:lineRule="auto"/>
            </w:pPr>
            <w:r>
              <w:rPr>
                <w:b/>
              </w:rPr>
              <w:t>功能模块</w:t>
            </w:r>
          </w:p>
        </w:tc>
        <w:tc>
          <w:tcPr>
            <w:tcW w:w="2880" w:type="dxa"/>
          </w:tcPr>
          <w:p w14:paraId="1D66DFB8">
            <w:pPr>
              <w:spacing w:after="0" w:line="240" w:lineRule="auto"/>
            </w:pPr>
            <w:r>
              <w:rPr>
                <w:b/>
              </w:rPr>
              <w:t>测试内容</w:t>
            </w:r>
          </w:p>
        </w:tc>
        <w:tc>
          <w:tcPr>
            <w:tcW w:w="2880" w:type="dxa"/>
          </w:tcPr>
          <w:p w14:paraId="1D6C8955">
            <w:pPr>
              <w:spacing w:after="0" w:line="240" w:lineRule="auto"/>
            </w:pPr>
            <w:r>
              <w:rPr>
                <w:b/>
              </w:rPr>
              <w:t>测试结果</w:t>
            </w:r>
          </w:p>
        </w:tc>
      </w:tr>
      <w:tr w14:paraId="103FD9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EED653">
            <w:pPr>
              <w:spacing w:after="0" w:line="240" w:lineRule="auto"/>
            </w:pPr>
            <w:r>
              <w:t>登录验证</w:t>
            </w:r>
          </w:p>
        </w:tc>
        <w:tc>
          <w:tcPr>
            <w:tcW w:w="2880" w:type="dxa"/>
          </w:tcPr>
          <w:p w14:paraId="48684270">
            <w:pPr>
              <w:spacing w:after="0" w:line="240" w:lineRule="auto"/>
            </w:pPr>
            <w:r>
              <w:t>输入用户名密码，获取 JWT Token</w:t>
            </w:r>
          </w:p>
        </w:tc>
        <w:tc>
          <w:tcPr>
            <w:tcW w:w="2880" w:type="dxa"/>
          </w:tcPr>
          <w:p w14:paraId="77202664">
            <w:pPr>
              <w:spacing w:after="0" w:line="240" w:lineRule="auto"/>
            </w:pPr>
            <w:r>
              <w:t>✅ 通过</w:t>
            </w:r>
          </w:p>
        </w:tc>
      </w:tr>
      <w:tr w14:paraId="52DE80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2629F1">
            <w:pPr>
              <w:spacing w:after="0" w:line="240" w:lineRule="auto"/>
            </w:pPr>
            <w:r>
              <w:t>房间管理</w:t>
            </w:r>
          </w:p>
        </w:tc>
        <w:tc>
          <w:tcPr>
            <w:tcW w:w="2880" w:type="dxa"/>
          </w:tcPr>
          <w:p w14:paraId="15C9CDC6">
            <w:pPr>
              <w:spacing w:after="0" w:line="240" w:lineRule="auto"/>
            </w:pPr>
            <w:r>
              <w:t>创建房间、加入房间、关闭房间</w:t>
            </w:r>
          </w:p>
        </w:tc>
        <w:tc>
          <w:tcPr>
            <w:tcW w:w="2880" w:type="dxa"/>
          </w:tcPr>
          <w:p w14:paraId="4D9A5998">
            <w:pPr>
              <w:spacing w:after="0" w:line="240" w:lineRule="auto"/>
            </w:pPr>
            <w:r>
              <w:t>✅ 通过</w:t>
            </w:r>
          </w:p>
        </w:tc>
      </w:tr>
      <w:tr w14:paraId="6EB213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6B1D0D">
            <w:pPr>
              <w:spacing w:after="0" w:line="240" w:lineRule="auto"/>
            </w:pPr>
            <w:r>
              <w:t>歌曲管理</w:t>
            </w:r>
          </w:p>
        </w:tc>
        <w:tc>
          <w:tcPr>
            <w:tcW w:w="2880" w:type="dxa"/>
          </w:tcPr>
          <w:p w14:paraId="0C0A3DB0">
            <w:pPr>
              <w:spacing w:after="0" w:line="240" w:lineRule="auto"/>
            </w:pPr>
            <w:r>
              <w:t>歌曲列表、搜索、播放</w:t>
            </w:r>
          </w:p>
        </w:tc>
        <w:tc>
          <w:tcPr>
            <w:tcW w:w="2880" w:type="dxa"/>
          </w:tcPr>
          <w:p w14:paraId="5737F1F1">
            <w:pPr>
              <w:spacing w:after="0" w:line="240" w:lineRule="auto"/>
            </w:pPr>
            <w:r>
              <w:t>✅ 通过</w:t>
            </w:r>
          </w:p>
        </w:tc>
      </w:tr>
      <w:tr w14:paraId="79FD2C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74096B">
            <w:pPr>
              <w:spacing w:after="0" w:line="240" w:lineRule="auto"/>
            </w:pPr>
            <w:r>
              <w:t>实时同步</w:t>
            </w:r>
          </w:p>
        </w:tc>
        <w:tc>
          <w:tcPr>
            <w:tcW w:w="2880" w:type="dxa"/>
          </w:tcPr>
          <w:p w14:paraId="2E8D8C96">
            <w:pPr>
              <w:spacing w:after="0" w:line="240" w:lineRule="auto"/>
            </w:pPr>
            <w:r>
              <w:t>多人同步播放状态</w:t>
            </w:r>
          </w:p>
        </w:tc>
        <w:tc>
          <w:tcPr>
            <w:tcW w:w="2880" w:type="dxa"/>
          </w:tcPr>
          <w:p w14:paraId="5ABFC8FE">
            <w:pPr>
              <w:spacing w:after="0" w:line="240" w:lineRule="auto"/>
            </w:pPr>
            <w:r>
              <w:t>✅ 通过</w:t>
            </w:r>
          </w:p>
        </w:tc>
      </w:tr>
      <w:tr w14:paraId="4072C6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9C0FF3">
            <w:pPr>
              <w:spacing w:after="0" w:line="240" w:lineRule="auto"/>
            </w:pPr>
            <w:r>
              <w:t>聊天功能</w:t>
            </w:r>
          </w:p>
        </w:tc>
        <w:tc>
          <w:tcPr>
            <w:tcW w:w="2880" w:type="dxa"/>
          </w:tcPr>
          <w:p w14:paraId="518A844A">
            <w:pPr>
              <w:spacing w:after="0" w:line="240" w:lineRule="auto"/>
            </w:pPr>
            <w:r>
              <w:t>发送消息、接收消息</w:t>
            </w:r>
          </w:p>
        </w:tc>
        <w:tc>
          <w:tcPr>
            <w:tcW w:w="2880" w:type="dxa"/>
          </w:tcPr>
          <w:p w14:paraId="3AFE6A03">
            <w:pPr>
              <w:spacing w:after="0" w:line="240" w:lineRule="auto"/>
            </w:pPr>
            <w:r>
              <w:t>✅ 通过</w:t>
            </w:r>
          </w:p>
        </w:tc>
      </w:tr>
      <w:tr w14:paraId="7907A4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B20DC6">
            <w:pPr>
              <w:spacing w:after="0" w:line="240" w:lineRule="auto"/>
            </w:pPr>
            <w:r>
              <w:t>小程序</w:t>
            </w:r>
          </w:p>
        </w:tc>
        <w:tc>
          <w:tcPr>
            <w:tcW w:w="2880" w:type="dxa"/>
          </w:tcPr>
          <w:p w14:paraId="5447C601">
            <w:pPr>
              <w:spacing w:after="0" w:line="240" w:lineRule="auto"/>
            </w:pPr>
            <w:r>
              <w:t>注册登录、点歌、房间内交互</w:t>
            </w:r>
          </w:p>
        </w:tc>
        <w:tc>
          <w:tcPr>
            <w:tcW w:w="2880" w:type="dxa"/>
          </w:tcPr>
          <w:p w14:paraId="18AB5FF1">
            <w:pPr>
              <w:spacing w:after="0" w:line="240" w:lineRule="auto"/>
            </w:pPr>
            <w:r>
              <w:t>✅ 通过</w:t>
            </w:r>
          </w:p>
        </w:tc>
      </w:tr>
    </w:tbl>
    <w:p w14:paraId="075631D3"/>
    <w:p w14:paraId="541E4B51">
      <w:pPr>
        <w:pStyle w:val="3"/>
      </w:pPr>
      <w:r>
        <w:t>四、实训结果</w:t>
      </w:r>
    </w:p>
    <w:p w14:paraId="5634525C">
      <w:pPr>
        <w:pStyle w:val="4"/>
      </w:pPr>
      <w:r>
        <w:t>4.1 完成的功能模块</w:t>
      </w:r>
    </w:p>
    <w:p w14:paraId="1BE75A03">
      <w:r>
        <w:t>PC 端管理后台（admin）：</w:t>
      </w:r>
    </w:p>
    <w:p w14:paraId="33145045">
      <w:pPr>
        <w:pStyle w:val="16"/>
      </w:pPr>
      <w:r>
        <w:t>✅ 管理员登录验证</w:t>
      </w:r>
    </w:p>
    <w:p w14:paraId="2EBC9BB9">
      <w:pPr>
        <w:pStyle w:val="16"/>
      </w:pPr>
      <w:r>
        <w:t>✅ 仪表盘数据统计</w:t>
      </w:r>
    </w:p>
    <w:p w14:paraId="573E0E30">
      <w:pPr>
        <w:pStyle w:val="16"/>
      </w:pPr>
      <w:r>
        <w:t>✅ 房间监控与管理</w:t>
      </w:r>
    </w:p>
    <w:p w14:paraId="1DD57008">
      <w:pPr>
        <w:pStyle w:val="16"/>
      </w:pPr>
      <w:r>
        <w:t>✅ 歌曲管理（增删改查）</w:t>
      </w:r>
    </w:p>
    <w:p w14:paraId="7D3D565E">
      <w:pPr>
        <w:pStyle w:val="16"/>
      </w:pPr>
      <w:r>
        <w:t>✅ 用户账户管理</w:t>
      </w:r>
    </w:p>
    <w:p w14:paraId="0E28DCE6">
      <w:pPr>
        <w:pStyle w:val="16"/>
      </w:pPr>
      <w:r>
        <w:t>✅ 反馈管理</w:t>
      </w:r>
    </w:p>
    <w:p w14:paraId="51BA8910">
      <w:pPr>
        <w:pStyle w:val="16"/>
      </w:pPr>
      <w:r>
        <w:t>✅ 系统设置</w:t>
      </w:r>
    </w:p>
    <w:p w14:paraId="46851642"/>
    <w:p w14:paraId="1E0CCEA9">
      <w:r>
        <w:t>微信小程序（用户移动端）：</w:t>
      </w:r>
    </w:p>
    <w:p w14:paraId="7F40A14B">
      <w:pPr>
        <w:pStyle w:val="16"/>
      </w:pPr>
      <w:r>
        <w:t>✅ 用户注册登录</w:t>
      </w:r>
    </w:p>
    <w:p w14:paraId="3A83464C">
      <w:pPr>
        <w:pStyle w:val="16"/>
      </w:pPr>
      <w:r>
        <w:t>✅ 歌曲探索与搜索</w:t>
      </w:r>
    </w:p>
    <w:p w14:paraId="066090EC">
      <w:pPr>
        <w:pStyle w:val="16"/>
      </w:pPr>
      <w:r>
        <w:t>✅ 热门榜单</w:t>
      </w:r>
    </w:p>
    <w:p w14:paraId="1533781A">
      <w:pPr>
        <w:pStyle w:val="16"/>
      </w:pPr>
      <w:r>
        <w:t>✅ 房间列表与加入</w:t>
      </w:r>
    </w:p>
    <w:p w14:paraId="48DBC153">
      <w:pPr>
        <w:pStyle w:val="16"/>
      </w:pPr>
      <w:r>
        <w:t>✅ 房间内点歌</w:t>
      </w:r>
    </w:p>
    <w:p w14:paraId="2F9860DB">
      <w:pPr>
        <w:pStyle w:val="16"/>
      </w:pPr>
      <w:r>
        <w:t>✅ 播放队列展示</w:t>
      </w:r>
    </w:p>
    <w:p w14:paraId="3AF187E4">
      <w:pPr>
        <w:pStyle w:val="16"/>
      </w:pPr>
      <w:r>
        <w:t>✅ 实时聊天功能</w:t>
      </w:r>
    </w:p>
    <w:p w14:paraId="39CFAA0D">
      <w:pPr>
        <w:pStyle w:val="16"/>
      </w:pPr>
      <w:r>
        <w:t>✅ 个人中心</w:t>
      </w:r>
    </w:p>
    <w:p w14:paraId="3BEB3C2F"/>
    <w:p w14:paraId="7A4AF590">
      <w:pPr>
        <w:pStyle w:val="4"/>
      </w:pPr>
      <w:r>
        <w:t>4.2 技术亮点</w:t>
      </w:r>
    </w:p>
    <w:p w14:paraId="215FDE45">
      <w:r>
        <w:t>• 实时同步播放：基于轮询机制实现播放状态同步</w:t>
      </w:r>
    </w:p>
    <w:p w14:paraId="0E008DA2">
      <w:r>
        <w:t>• 智能 Token 管理：自动刷新、过期检测、本地存储</w:t>
      </w:r>
    </w:p>
    <w:p w14:paraId="2B93FFA3">
      <w:r>
        <w:t>• 自定义 TabBar：实现个性化底部导航栏</w:t>
      </w:r>
    </w:p>
    <w:p w14:paraId="672742EE">
      <w:r>
        <w:t>• 跨端支持：PC端管理后台 + 微信小程序用户端</w:t>
      </w:r>
    </w:p>
    <w:p w14:paraId="753EFEF1"/>
    <w:p w14:paraId="39FAD1F6">
      <w:pPr>
        <w:pStyle w:val="3"/>
      </w:pPr>
      <w:r>
        <w:t>五、遇到的问题及解决方案</w:t>
      </w:r>
    </w:p>
    <w:p w14:paraId="13A0DC63">
      <w:pPr>
        <w:pStyle w:val="4"/>
      </w:pPr>
      <w:r>
        <w:t>问题 1：Token 过期后页面未自动跳转登录</w:t>
      </w:r>
    </w:p>
    <w:p w14:paraId="27D66130">
      <w:r>
        <w:t>问题描述：JWT Token 过期后，用户操作时页面未自动跳转到登录页。</w:t>
      </w:r>
    </w:p>
    <w:p w14:paraId="0FBDE3BF">
      <w:r>
        <w:t>解决方案：PC端在 Axios 响应拦截器中添加 401 错误处理；小程序在 API 请求封装中检测 401 状态码，自动清除 Token 并跳转。</w:t>
      </w:r>
    </w:p>
    <w:p w14:paraId="60547232"/>
    <w:p w14:paraId="0768BB58">
      <w:pPr>
        <w:pStyle w:val="4"/>
      </w:pPr>
      <w:r>
        <w:t>问题 2：多人播放不同步</w:t>
      </w:r>
    </w:p>
    <w:p w14:paraId="4A81FC3A">
      <w:r>
        <w:t>问题描述：房间内多人播放时，播放进度不同步。</w:t>
      </w:r>
    </w:p>
    <w:p w14:paraId="5F296BF5">
      <w:r>
        <w:t>解决方案：使用轮询机制每 2 秒获取服务端播放状态，客户端校正时间漂移。</w:t>
      </w:r>
    </w:p>
    <w:p w14:paraId="1F0E024B"/>
    <w:p w14:paraId="160A5750">
      <w:pPr>
        <w:pStyle w:val="4"/>
      </w:pPr>
      <w:r>
        <w:t>问题 3：小程序自定义 TabBar 样式问题</w:t>
      </w:r>
    </w:p>
    <w:p w14:paraId="03971D6E">
      <w:r>
        <w:t>问题描述：自定义 TabBar 在不同机型上显示异常。</w:t>
      </w:r>
    </w:p>
    <w:p w14:paraId="291B9D8F">
      <w:r>
        <w:t>解决方案：使用 getSystemInfo 获取状态栏高度，动态计算 TabBar 位置。</w:t>
      </w:r>
    </w:p>
    <w:p w14:paraId="5B5A65DC"/>
    <w:p w14:paraId="7203EFD0">
      <w:pPr>
        <w:pStyle w:val="3"/>
      </w:pPr>
      <w:r>
        <w:t>六、实训心得</w:t>
      </w:r>
    </w:p>
    <w:p w14:paraId="4E5FFB1C">
      <w:pPr>
        <w:pStyle w:val="4"/>
      </w:pPr>
      <w:r>
        <w:t>6.1 技术层面</w:t>
      </w:r>
    </w:p>
    <w:p w14:paraId="65949455">
      <w:r>
        <w:t>• 深入理解了 Vue 3 Composition API：相比 Options API，Composition API 提供了更好的逻辑复用和代码组织能力。</w:t>
      </w:r>
    </w:p>
    <w:p w14:paraId="7B58CD70">
      <w:r>
        <w:t>• 掌握了小程序开发技术：学习了微信小程序的页面结构（WXML/WXSS/JS）、生命周期、数据绑定、事件处理等核心概念。</w:t>
      </w:r>
    </w:p>
    <w:p w14:paraId="234C4D7E">
      <w:r>
        <w:t>• 学会了实时通信技术：通过轮询机制实现了多人实时同步播放功能。</w:t>
      </w:r>
    </w:p>
    <w:p w14:paraId="38E5A6AB">
      <w:r>
        <w:t>• 提升了 TypeScript 能力：在 PC 端项目中大量使用 TypeScript，提高了代码的可维护性。</w:t>
      </w:r>
    </w:p>
    <w:p w14:paraId="7644A8DE"/>
    <w:p w14:paraId="215E6231">
      <w:pPr>
        <w:pStyle w:val="4"/>
      </w:pPr>
      <w:r>
        <w:t>6.2 工程层面</w:t>
      </w:r>
    </w:p>
    <w:p w14:paraId="5B0AD766">
      <w:r>
        <w:t>• 组件化开发思想：将页面拆分为独立的组件，提高了代码的复用性和可维护性。</w:t>
      </w:r>
    </w:p>
    <w:p w14:paraId="5902C904">
      <w:r>
        <w:t>• API 接口封装：统一的请求封装（PC端用 Axios，小程序用 wx.request），使接口调用更加规范和安全。</w:t>
      </w:r>
    </w:p>
    <w:p w14:paraId="24A2E51D">
      <w:r>
        <w:t>• 路由守卫与权限控制：PC端通过路由守卫，小程序通过页面拦截实现登录验证。</w:t>
      </w:r>
    </w:p>
    <w:p w14:paraId="02B6836C">
      <w:r>
        <w:t>• 跨端开发实践：同一后端服务支持 PC 端和小程序两个前端，提高了开发效率。</w:t>
      </w:r>
    </w:p>
    <w:p w14:paraId="1A9E9423"/>
    <w:p w14:paraId="141E4BB1">
      <w:pPr>
        <w:pStyle w:val="4"/>
      </w:pPr>
      <w:r>
        <w:t>6.3 不足与改进</w:t>
      </w:r>
    </w:p>
    <w:p w14:paraId="4E2F2C92">
      <w:r>
        <w:t>• 测试覆盖不足：本次实训主要进行手动测试，后续应补充单元测试和自动化测试。</w:t>
      </w:r>
    </w:p>
    <w:p w14:paraId="503BF5E3">
      <w:r>
        <w:t>• 性能优化有限：小程序的轮询机制可以优化为 WebSocket 长连接。</w:t>
      </w:r>
    </w:p>
    <w:p w14:paraId="32866759">
      <w:r>
        <w:t>• 用户体验待提升：小程序的动画效果和交互细节可以进一步优化。</w:t>
      </w:r>
    </w:p>
    <w:p w14:paraId="1F906DE5"/>
    <w:p w14:paraId="5CBEB9B6">
      <w:pPr>
        <w:pStyle w:val="3"/>
      </w:pPr>
      <w:r>
        <w:t>七、总结</w:t>
      </w:r>
    </w:p>
    <w:p w14:paraId="36BBB8BB">
      <w:r>
        <w:t>本次前端开发实训成功完成了声域友线上社交KTV平台的前端开发工作，包括 PC 端管理后台和微信小程序用户移动端。通过实践，我深入掌握了 Vue 3 + TypeScript + Tailwind CSS 技术栈以及微信小程序开发技术，理解了状态管理、路由控制、实时通信等核心概念，提升了工程化开发能力和团队协作能力。</w:t>
      </w:r>
    </w:p>
    <w:p w14:paraId="6EEFC9DB"/>
    <w:p w14:paraId="05F7192B">
      <w:r>
        <w:t>项目的成功开发证明了所学技术的实际应用价值，也为后续的毕业设计和工作打下了坚实基础。</w:t>
      </w:r>
    </w:p>
    <w:p w14:paraId="0688C786"/>
    <w:p w14:paraId="5A7E4A7D"/>
    <w:p w14:paraId="22D632F3"/>
    <w:p w14:paraId="33EA1ABF">
      <w:pPr>
        <w:jc w:val="right"/>
      </w:pPr>
      <w:r>
        <w:rPr>
          <w:sz w:val="24"/>
        </w:rPr>
        <w:t>报告人：_______________</w:t>
      </w:r>
      <w:r>
        <w:rPr>
          <w:sz w:val="24"/>
        </w:rPr>
        <w:br w:type="textWrapping"/>
      </w:r>
      <w:r>
        <w:rPr>
          <w:sz w:val="24"/>
        </w:rPr>
        <w:t>学号：_______________</w:t>
      </w:r>
      <w:r>
        <w:rPr>
          <w:sz w:val="24"/>
        </w:rPr>
        <w:br w:type="textWrapping"/>
      </w:r>
      <w:r>
        <w:rPr>
          <w:sz w:val="24"/>
        </w:rPr>
        <w:t>日期：2026 年 6 月 15 日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6B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6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2308</Words>
  <Characters>5664</Characters>
  <Lines>0</Lines>
  <Paragraphs>0</Paragraphs>
  <TotalTime>7</TotalTime>
  <ScaleCrop>false</ScaleCrop>
  <LinksUpToDate>false</LinksUpToDate>
  <CharactersWithSpaces>6689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十六</cp:lastModifiedBy>
  <dcterms:modified xsi:type="dcterms:W3CDTF">2026-06-15T02:46:38Z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eyJoZGlkIjoiODc1ZGU4ZGVjZmVlM2Q1MGY2NWU0NzdiZTU5MTk1OWMiLCJ1c2VySWQiOiIxMjczMzkxMzA2In0=</vt:lpwstr>
  </property>
  <property fmtid="{D5CDD505-2E9C-101B-9397-08002B2CF9AE}" pid="3" name="KSOProductBuildVer">
    <vt:lpwstr>2052-12.1.0.26895</vt:lpwstr>
  </property>
  <property fmtid="{D5CDD505-2E9C-101B-9397-08002B2CF9AE}" pid="4" name="ICV">
    <vt:lpwstr>1714BDB89263489983AAC7CD099069F5_12</vt:lpwstr>
  </property>
</Properties>
</file>